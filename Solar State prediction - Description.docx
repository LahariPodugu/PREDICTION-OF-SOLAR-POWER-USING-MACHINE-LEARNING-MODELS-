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4">
      <w:bookmarkStart w:id="0" w:name="_pbyxmlc43eyo" w:colFirst="0" w:colLast="0"/>
      <w:bookmarkEnd w:id="0"/>
    </w:p>
    <w:p w14:paraId="00000005">
      <w:pPr>
        <w:pStyle w:val="2"/>
        <w:rPr>
          <w:rFonts w:ascii="Times New Roman" w:hAnsi="Times New Roman" w:eastAsia="Times New Roman" w:cs="Times New Roman"/>
          <w:b/>
          <w:sz w:val="34"/>
          <w:szCs w:val="34"/>
        </w:rPr>
      </w:pPr>
      <w:bookmarkStart w:id="1" w:name="_jmsj63jdwdnh" w:colFirst="0" w:colLast="0"/>
      <w:bookmarkEnd w:id="1"/>
      <w:r>
        <w:rPr>
          <w:rFonts w:ascii="Times New Roman" w:hAnsi="Times New Roman" w:eastAsia="Times New Roman" w:cs="Times New Roman"/>
          <w:b/>
          <w:sz w:val="34"/>
          <w:szCs w:val="34"/>
          <w:rtl w:val="0"/>
        </w:rPr>
        <w:t>Project Title : Solar State prediction using Time series Analysis</w:t>
      </w:r>
    </w:p>
    <w:p w14:paraId="00000006"/>
    <w:p w14:paraId="00000007">
      <w:pPr>
        <w:pStyle w:val="2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2" w:name="_ei9vo7cq95m" w:colFirst="0" w:colLast="0"/>
      <w:bookmarkEnd w:id="2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Project Overview</w:t>
      </w:r>
    </w:p>
    <w:p w14:paraId="0000000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The project aims to forecast solar generation across different states and union territories using the Prophet library in Python.</w:t>
      </w:r>
    </w:p>
    <w:p w14:paraId="00000009">
      <w:pPr>
        <w:pStyle w:val="2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3" w:name="_whcdjkqbjftn" w:colFirst="0" w:colLast="0"/>
      <w:bookmarkEnd w:id="3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Project Objectives</w:t>
      </w:r>
    </w:p>
    <w:p w14:paraId="0000000A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To collect and preprocess solar generation data from various states.</w:t>
      </w:r>
    </w:p>
    <w:p w14:paraId="0000000B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To train forecasting models using the Prophet library.</w:t>
      </w:r>
    </w:p>
    <w:p w14:paraId="0000000C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To evaluate the performance of the models using appropriate metrics.</w:t>
      </w:r>
    </w:p>
    <w:p w14:paraId="0000000D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To generate forecasts for future solar generation.</w:t>
      </w:r>
    </w:p>
    <w:p w14:paraId="0000000E">
      <w:pPr>
        <w:rPr>
          <w:rFonts w:ascii="Times New Roman" w:hAnsi="Times New Roman" w:eastAsia="Times New Roman" w:cs="Times New Roman"/>
        </w:rPr>
      </w:pPr>
    </w:p>
    <w:p w14:paraId="0000000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0">
      <w:pPr>
        <w:pStyle w:val="2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4" w:name="_xs0tuiy9l62m" w:colFirst="0" w:colLast="0"/>
      <w:bookmarkEnd w:id="4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Methodology</w:t>
      </w:r>
    </w:p>
    <w:p w14:paraId="00000011"/>
    <w:p w14:paraId="00000012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Data Collection &amp; Preprocessing:</w:t>
      </w:r>
    </w:p>
    <w:p w14:paraId="00000013">
      <w:pPr>
        <w:numPr>
          <w:ilvl w:val="1"/>
          <w:numId w:val="2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The data was preprocessed to handle missing values and ensure consistency.</w:t>
      </w:r>
    </w:p>
    <w:p w14:paraId="00000014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Model Training:</w:t>
      </w:r>
    </w:p>
    <w:p w14:paraId="00000015">
      <w:pPr>
        <w:numPr>
          <w:ilvl w:val="1"/>
          <w:numId w:val="2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The Prophet library in Python was utilized for training forecasting models.</w:t>
      </w:r>
    </w:p>
    <w:p w14:paraId="00000016">
      <w:pPr>
        <w:numPr>
          <w:ilvl w:val="1"/>
          <w:numId w:val="2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Each state's solar-state data was used to train individual models.</w:t>
      </w:r>
    </w:p>
    <w:p w14:paraId="00000017">
      <w:pPr>
        <w:numPr>
          <w:ilvl w:val="1"/>
          <w:numId w:val="2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Additional features such as temperature, humidity, pressure, etc., were incorporated as regressors to enhance model accuracy.</w:t>
      </w:r>
    </w:p>
    <w:p w14:paraId="00000018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Model Evaluation:</w:t>
      </w:r>
    </w:p>
    <w:p w14:paraId="00000019">
      <w:pPr>
        <w:numPr>
          <w:ilvl w:val="1"/>
          <w:numId w:val="2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Mean Absolute Error (MAE) was employed as the primary metric for evaluating model performance.</w:t>
      </w:r>
    </w:p>
    <w:p w14:paraId="0000001A">
      <w:pPr>
        <w:numPr>
          <w:ilvl w:val="1"/>
          <w:numId w:val="2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The models were evaluated on a validation set to assess their generalization capability.</w:t>
      </w:r>
    </w:p>
    <w:p w14:paraId="0000001B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Forecast Generation:</w:t>
      </w:r>
    </w:p>
    <w:p w14:paraId="0000001C">
      <w:pPr>
        <w:numPr>
          <w:ilvl w:val="1"/>
          <w:numId w:val="2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Trained models were used to generate forecasts for future solar generation.</w:t>
      </w:r>
    </w:p>
    <w:p w14:paraId="0000001D">
      <w:pPr>
        <w:numPr>
          <w:ilvl w:val="1"/>
          <w:numId w:val="2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Forecasted values were compared with actual data to validate the models.</w:t>
      </w:r>
    </w:p>
    <w:p w14:paraId="0000001E"/>
    <w:p w14:paraId="0000001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1">
      <w:pPr>
        <w:pStyle w:val="2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5" w:name="_4btpk2yeov4l" w:colFirst="0" w:colLast="0"/>
      <w:bookmarkEnd w:id="5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Results &amp; Discussion</w:t>
      </w:r>
    </w:p>
    <w:p w14:paraId="00000022">
      <w:pPr>
        <w:numPr>
          <w:ilvl w:val="0"/>
          <w:numId w:val="3"/>
        </w:numPr>
        <w:ind w:left="720" w:hanging="360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Model Performance:</w:t>
      </w:r>
    </w:p>
    <w:p w14:paraId="00000023">
      <w:pPr>
        <w:numPr>
          <w:ilvl w:val="1"/>
          <w:numId w:val="3"/>
        </w:numPr>
        <w:ind w:left="1440" w:hanging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The models demonstrated varying levels of accuracy across different states.</w:t>
      </w:r>
    </w:p>
    <w:p w14:paraId="00000024">
      <w:pPr>
        <w:numPr>
          <w:ilvl w:val="1"/>
          <w:numId w:val="3"/>
        </w:numPr>
        <w:ind w:left="1440" w:hanging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MAE was used to quantify the discrepancy between actual and forecasted values.</w:t>
      </w:r>
    </w:p>
    <w:p w14:paraId="00000025">
      <w:pPr>
        <w:numPr>
          <w:ilvl w:val="1"/>
          <w:numId w:val="3"/>
        </w:numPr>
        <w:ind w:left="1440" w:hanging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Iterative tuning of model parameters, including Fourier order, was performed to optimize model performance.</w:t>
      </w:r>
    </w:p>
    <w:p w14:paraId="00000026">
      <w:pPr>
        <w:numPr>
          <w:ilvl w:val="0"/>
          <w:numId w:val="3"/>
        </w:numPr>
        <w:ind w:left="720" w:hanging="360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Forecast Accuracy:</w:t>
      </w:r>
    </w:p>
    <w:p w14:paraId="00000027">
      <w:pPr>
        <w:numPr>
          <w:ilvl w:val="1"/>
          <w:numId w:val="3"/>
        </w:numPr>
        <w:ind w:left="1440" w:hanging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Forecasts generated by the models provided valuable insights into future solar generation trends.</w:t>
      </w:r>
    </w:p>
    <w:p w14:paraId="00000028">
      <w:pPr>
        <w:numPr>
          <w:ilvl w:val="1"/>
          <w:numId w:val="3"/>
        </w:numPr>
        <w:ind w:left="1440" w:hanging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The accuracy of forecasts was influenced by factors such as data quality, feature selection, and model complexity.</w:t>
      </w:r>
    </w:p>
    <w:p w14:paraId="0000002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3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3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3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33">
      <w:pPr>
        <w:numPr>
          <w:ilvl w:val="0"/>
          <w:numId w:val="4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Andhra Pradesh</w:t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-437515</wp:posOffset>
            </wp:positionH>
            <wp:positionV relativeFrom="paragraph">
              <wp:posOffset>489585</wp:posOffset>
            </wp:positionV>
            <wp:extent cx="5943600" cy="4165600"/>
            <wp:effectExtent l="0" t="0" r="0" b="0"/>
            <wp:wrapTopAndBottom/>
            <wp:docPr id="4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-71120</wp:posOffset>
            </wp:positionH>
            <wp:positionV relativeFrom="paragraph">
              <wp:posOffset>4867275</wp:posOffset>
            </wp:positionV>
            <wp:extent cx="5572125" cy="3609975"/>
            <wp:effectExtent l="0" t="0" r="0" b="0"/>
            <wp:wrapTopAndBottom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4">
      <w:pPr>
        <w:numPr>
          <w:ilvl w:val="0"/>
          <w:numId w:val="4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Arunachal Pradesh</w:t>
      </w:r>
    </w:p>
    <w:p w14:paraId="00000035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-132715</wp:posOffset>
            </wp:positionH>
            <wp:positionV relativeFrom="paragraph">
              <wp:posOffset>215900</wp:posOffset>
            </wp:positionV>
            <wp:extent cx="5462905" cy="3738245"/>
            <wp:effectExtent l="0" t="0" r="0" b="0"/>
            <wp:wrapTopAndBottom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73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4625975</wp:posOffset>
            </wp:positionV>
            <wp:extent cx="5672455" cy="3881120"/>
            <wp:effectExtent l="0" t="0" r="0" b="0"/>
            <wp:wrapTopAndBottom/>
            <wp:docPr id="2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88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6">
      <w:pPr>
        <w:numPr>
          <w:ilvl w:val="0"/>
          <w:numId w:val="5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Assam</w:t>
      </w:r>
    </w:p>
    <w:p w14:paraId="00000037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254000</wp:posOffset>
            </wp:positionV>
            <wp:extent cx="5443855" cy="3803650"/>
            <wp:effectExtent l="0" t="0" r="0" b="0"/>
            <wp:wrapTopAndBottom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80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8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-94615</wp:posOffset>
            </wp:positionH>
            <wp:positionV relativeFrom="paragraph">
              <wp:posOffset>395605</wp:posOffset>
            </wp:positionV>
            <wp:extent cx="5701030" cy="3352165"/>
            <wp:effectExtent l="0" t="0" r="0" b="0"/>
            <wp:wrapTopAndBottom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335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9">
      <w:pPr>
        <w:numPr>
          <w:ilvl w:val="0"/>
          <w:numId w:val="6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Bihar</w:t>
      </w:r>
    </w:p>
    <w:p w14:paraId="0000003A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211455</wp:posOffset>
            </wp:positionV>
            <wp:extent cx="5291455" cy="3696970"/>
            <wp:effectExtent l="0" t="0" r="0" b="0"/>
            <wp:wrapTopAndBottom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3697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B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-94615</wp:posOffset>
            </wp:positionH>
            <wp:positionV relativeFrom="paragraph">
              <wp:posOffset>339725</wp:posOffset>
            </wp:positionV>
            <wp:extent cx="5295900" cy="4114800"/>
            <wp:effectExtent l="0" t="0" r="0" b="0"/>
            <wp:wrapTopAndBottom/>
            <wp:docPr id="64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C">
      <w:pPr>
        <w:numPr>
          <w:ilvl w:val="0"/>
          <w:numId w:val="7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Chandigarh</w:t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-75565</wp:posOffset>
            </wp:positionH>
            <wp:positionV relativeFrom="paragraph">
              <wp:posOffset>4578985</wp:posOffset>
            </wp:positionV>
            <wp:extent cx="5943600" cy="4064000"/>
            <wp:effectExtent l="0" t="0" r="0" b="0"/>
            <wp:wrapTopAndBottom/>
            <wp:docPr id="2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4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943600" cy="4064000"/>
            <wp:effectExtent l="0" t="0" r="0" b="0"/>
            <wp:wrapTopAndBottom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D">
      <w:pPr>
        <w:numPr>
          <w:ilvl w:val="0"/>
          <w:numId w:val="7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Chattisgarh</w:t>
      </w:r>
    </w:p>
    <w:p w14:paraId="0000003E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254000</wp:posOffset>
            </wp:positionV>
            <wp:extent cx="5805805" cy="3829050"/>
            <wp:effectExtent l="0" t="0" r="0" b="0"/>
            <wp:wrapTopAndBottom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F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516890</wp:posOffset>
            </wp:positionV>
            <wp:extent cx="5891530" cy="3686175"/>
            <wp:effectExtent l="0" t="0" r="0" b="0"/>
            <wp:wrapTopAndBottom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40">
      <w:pPr>
        <w:numPr>
          <w:ilvl w:val="0"/>
          <w:numId w:val="8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Dadra and Nagar Haveli and Daman and Diu</w:t>
      </w:r>
    </w:p>
    <w:p w14:paraId="0000004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67020" cy="3514725"/>
            <wp:effectExtent l="0" t="0" r="0" b="0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5436870" cy="3721735"/>
            <wp:effectExtent l="0" t="0" r="0" b="0"/>
            <wp:wrapTopAndBottom/>
            <wp:docPr id="50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7125" cy="3721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4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43">
      <w:pPr>
        <w:numPr>
          <w:ilvl w:val="0"/>
          <w:numId w:val="9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Delhi</w:t>
      </w:r>
    </w:p>
    <w:p w14:paraId="0000004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443220" cy="3981450"/>
            <wp:effectExtent l="0" t="0" r="0" b="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462270" cy="373761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73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6">
      <w:pPr>
        <w:numPr>
          <w:ilvl w:val="0"/>
          <w:numId w:val="10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Goa</w:t>
      </w:r>
    </w:p>
    <w:p w14:paraId="0000004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4064000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49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-189865</wp:posOffset>
            </wp:positionH>
            <wp:positionV relativeFrom="paragraph">
              <wp:posOffset>583565</wp:posOffset>
            </wp:positionV>
            <wp:extent cx="5891530" cy="3648075"/>
            <wp:effectExtent l="0" t="0" r="0" b="0"/>
            <wp:wrapTopAndBottom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4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4B">
      <w:pPr>
        <w:numPr>
          <w:ilvl w:val="0"/>
          <w:numId w:val="11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Gujarat</w:t>
      </w:r>
    </w:p>
    <w:p w14:paraId="0000004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86070" cy="3771900"/>
            <wp:effectExtent l="0" t="0" r="0" b="0"/>
            <wp:docPr id="4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77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28895" cy="3591560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59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4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0">
      <w:pPr>
        <w:numPr>
          <w:ilvl w:val="0"/>
          <w:numId w:val="1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Haryana</w:t>
      </w:r>
    </w:p>
    <w:p w14:paraId="0000005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414645" cy="3783330"/>
            <wp:effectExtent l="0" t="0" r="0" b="0"/>
            <wp:docPr id="5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6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37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28920" cy="369125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6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>
      <w:pPr>
        <w:numPr>
          <w:ilvl w:val="0"/>
          <w:numId w:val="13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Himachal Pradesh</w:t>
      </w:r>
    </w:p>
    <w:p w14:paraId="0000005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09845" cy="350393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50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66995" cy="3576955"/>
            <wp:effectExtent l="0" t="0" r="0" b="0"/>
            <wp:docPr id="4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5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9">
      <w:pPr>
        <w:numPr>
          <w:ilvl w:val="0"/>
          <w:numId w:val="14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Jammu and Kashmir</w:t>
      </w:r>
    </w:p>
    <w:p w14:paraId="0000005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38420" cy="3515995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51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258435" cy="3597910"/>
            <wp:effectExtent l="0" t="0" r="0" b="0"/>
            <wp:docPr id="6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8472" cy="35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F">
      <w:pPr>
        <w:numPr>
          <w:ilvl w:val="0"/>
          <w:numId w:val="15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Jharkand</w:t>
      </w:r>
    </w:p>
    <w:p w14:paraId="0000006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28895" cy="3583305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5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062220" cy="3504565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50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5">
      <w:pPr>
        <w:numPr>
          <w:ilvl w:val="0"/>
          <w:numId w:val="16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Karnataka</w:t>
      </w:r>
    </w:p>
    <w:p w14:paraId="0000006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881245" cy="3418205"/>
            <wp:effectExtent l="0" t="0" r="0" b="0"/>
            <wp:docPr id="3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41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069840" cy="3550285"/>
            <wp:effectExtent l="0" t="0" r="0" b="0"/>
            <wp:docPr id="6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0136" cy="35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B">
      <w:pPr>
        <w:numPr>
          <w:ilvl w:val="0"/>
          <w:numId w:val="17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Kerala</w:t>
      </w:r>
    </w:p>
    <w:p w14:paraId="0000006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052695" cy="3530600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53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014595" cy="3471545"/>
            <wp:effectExtent l="0" t="0" r="0" b="0"/>
            <wp:docPr id="61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4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1">
      <w:pPr>
        <w:numPr>
          <w:ilvl w:val="0"/>
          <w:numId w:val="18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Madhya Pradesh</w:t>
      </w:r>
    </w:p>
    <w:p w14:paraId="0000007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00295" cy="342646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42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57470" cy="3540760"/>
            <wp:effectExtent l="0" t="0" r="0" b="0"/>
            <wp:docPr id="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625" cy="35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7">
      <w:pPr>
        <w:numPr>
          <w:ilvl w:val="0"/>
          <w:numId w:val="19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Maharashtra</w:t>
      </w:r>
    </w:p>
    <w:p w14:paraId="0000007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4114800"/>
            <wp:effectExtent l="0" t="0" r="0" b="0"/>
            <wp:docPr id="2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38520" cy="3086100"/>
            <wp:effectExtent l="0" t="0" r="0" b="0"/>
            <wp:docPr id="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C">
      <w:pPr>
        <w:numPr>
          <w:ilvl w:val="0"/>
          <w:numId w:val="20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Manipur</w:t>
      </w:r>
    </w:p>
    <w:p w14:paraId="0000007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86045" cy="3314700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6119495" cy="4067175"/>
            <wp:effectExtent l="0" t="0" r="0" b="0"/>
            <wp:docPr id="3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0">
      <w:pPr>
        <w:numPr>
          <w:ilvl w:val="0"/>
          <w:numId w:val="21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Meghalaya</w:t>
      </w:r>
    </w:p>
    <w:p w14:paraId="0000008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19395" cy="3639820"/>
            <wp:effectExtent l="0" t="0" r="0" b="0"/>
            <wp:docPr id="2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364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40640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>
      <w:pPr>
        <w:numPr>
          <w:ilvl w:val="0"/>
          <w:numId w:val="2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Mizoram</w:t>
      </w:r>
    </w:p>
    <w:p w14:paraId="0000008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8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043170" cy="3458845"/>
            <wp:effectExtent l="0" t="0" r="0" b="0"/>
            <wp:docPr id="4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8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433695" cy="3726815"/>
            <wp:effectExtent l="0" t="0" r="0" b="0"/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7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8">
      <w:pPr>
        <w:numPr>
          <w:ilvl w:val="0"/>
          <w:numId w:val="23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Nagaland</w:t>
      </w:r>
    </w:p>
    <w:p w14:paraId="0000008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86045" cy="3548380"/>
            <wp:effectExtent l="0" t="0" r="0" b="0"/>
            <wp:docPr id="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54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8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38445" cy="3653155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6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8D">
      <w:pPr>
        <w:numPr>
          <w:ilvl w:val="0"/>
          <w:numId w:val="24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Orissa</w:t>
      </w:r>
    </w:p>
    <w:p w14:paraId="0000008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76520" cy="3625215"/>
            <wp:effectExtent l="0" t="0" r="0" b="0"/>
            <wp:docPr id="65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6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214620" cy="3643630"/>
            <wp:effectExtent l="0" t="0" r="0" b="0"/>
            <wp:docPr id="6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5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64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2">
      <w:pPr>
        <w:numPr>
          <w:ilvl w:val="0"/>
          <w:numId w:val="25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Pondicherry</w:t>
      </w:r>
    </w:p>
    <w:p w14:paraId="0000009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28895" cy="3583305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5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76545" cy="3687445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6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7">
      <w:pPr>
        <w:numPr>
          <w:ilvl w:val="0"/>
          <w:numId w:val="26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Punjab</w:t>
      </w:r>
    </w:p>
    <w:p w14:paraId="0000009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595495" cy="3247390"/>
            <wp:effectExtent l="0" t="0" r="0" b="0"/>
            <wp:docPr id="4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5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2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4152900"/>
            <wp:effectExtent l="0" t="0" r="0" b="0"/>
            <wp:docPr id="4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5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B">
      <w:pPr>
        <w:numPr>
          <w:ilvl w:val="0"/>
          <w:numId w:val="27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Rajasthan</w:t>
      </w:r>
    </w:p>
    <w:p w14:paraId="0000009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843145" cy="3376295"/>
            <wp:effectExtent l="0" t="0" r="0" b="0"/>
            <wp:docPr id="2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37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4114800"/>
            <wp:effectExtent l="0" t="0" r="0" b="0"/>
            <wp:docPr id="3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F">
      <w:pPr>
        <w:numPr>
          <w:ilvl w:val="0"/>
          <w:numId w:val="28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Sikkim</w:t>
      </w:r>
    </w:p>
    <w:p w14:paraId="000000A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00295" cy="335026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35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014595" cy="343154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4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6">
      <w:pPr>
        <w:numPr>
          <w:ilvl w:val="0"/>
          <w:numId w:val="29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Tamil nadu</w:t>
      </w:r>
    </w:p>
    <w:p w14:paraId="000000A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709795" cy="3298190"/>
            <wp:effectExtent l="0" t="0" r="0" b="0"/>
            <wp:docPr id="5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329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4165600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A">
      <w:pPr>
        <w:numPr>
          <w:ilvl w:val="0"/>
          <w:numId w:val="30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Telangana</w:t>
      </w:r>
    </w:p>
    <w:p w14:paraId="000000A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540375" cy="3835400"/>
            <wp:effectExtent l="0" t="0" r="0" b="0"/>
            <wp:docPr id="58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0771" cy="383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776595" cy="34766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F">
      <w:pPr>
        <w:numPr>
          <w:ilvl w:val="0"/>
          <w:numId w:val="31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Tripura</w:t>
      </w:r>
    </w:p>
    <w:p w14:paraId="000000B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071745" cy="3510915"/>
            <wp:effectExtent l="0" t="0" r="0" b="0"/>
            <wp:docPr id="4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51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4038600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3">
      <w:pPr>
        <w:numPr>
          <w:ilvl w:val="0"/>
          <w:numId w:val="3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Uttar Pradesh</w:t>
      </w:r>
    </w:p>
    <w:p w14:paraId="000000B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071745" cy="3551555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471795" cy="3787775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78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8">
      <w:pPr>
        <w:numPr>
          <w:ilvl w:val="0"/>
          <w:numId w:val="33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Uttarakhand</w:t>
      </w:r>
    </w:p>
    <w:p w14:paraId="000000B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214620" cy="3609975"/>
            <wp:effectExtent l="0" t="0" r="0" b="0"/>
            <wp:docPr id="5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61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4114800"/>
            <wp:effectExtent l="0" t="0" r="0" b="0"/>
            <wp:docPr id="3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B">
      <w:pPr>
        <w:numPr>
          <w:ilvl w:val="0"/>
          <w:numId w:val="34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West Bengal</w:t>
      </w:r>
    </w:p>
    <w:p w14:paraId="000000B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243195" cy="3621405"/>
            <wp:effectExtent l="0" t="0" r="0" b="0"/>
            <wp:docPr id="57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6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62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86070" cy="3552825"/>
            <wp:effectExtent l="0" t="0" r="0" b="0"/>
            <wp:docPr id="54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1">
      <w:pPr>
        <w:rPr>
          <w:rFonts w:ascii="Times New Roman" w:hAnsi="Times New Roman" w:eastAsia="Times New Roman" w:cs="Times New Roman"/>
        </w:rPr>
      </w:pPr>
      <w:bookmarkStart w:id="7" w:name="_GoBack"/>
      <w:bookmarkEnd w:id="7"/>
      <w:bookmarkStart w:id="6" w:name="_fafzuzakk7z" w:colFirst="0" w:colLast="0"/>
      <w:bookmarkEnd w:id="6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59ADCABA"/>
    <w:multiLevelType w:val="multilevel"/>
    <w:tmpl w:val="59ADCABA"/>
    <w:lvl w:ilvl="0" w:tentative="0">
      <w:start w:val="1"/>
      <w:numFmt w:val="bullet"/>
      <w:lvlText w:val=""/>
      <w:lvlJc w:val="left"/>
      <w:pPr>
        <w:ind w:left="720" w:hanging="360"/>
      </w:pPr>
      <w:rPr>
        <w:rFonts w:ascii="Roboto" w:hAnsi="Roboto" w:eastAsia="Roboto" w:cs="Roboto"/>
        <w:color w:val="ECECEC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Roboto" w:hAnsi="Roboto" w:eastAsia="Roboto" w:cs="Roboto"/>
        <w:color w:val="ECECEC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7DEC2089"/>
    <w:multiLevelType w:val="multilevel"/>
    <w:tmpl w:val="7DEC208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0"/>
  </w:num>
  <w:num w:numId="3">
    <w:abstractNumId w:val="26"/>
  </w:num>
  <w:num w:numId="4">
    <w:abstractNumId w:val="8"/>
  </w:num>
  <w:num w:numId="5">
    <w:abstractNumId w:val="6"/>
  </w:num>
  <w:num w:numId="6">
    <w:abstractNumId w:val="16"/>
  </w:num>
  <w:num w:numId="7">
    <w:abstractNumId w:val="19"/>
  </w:num>
  <w:num w:numId="8">
    <w:abstractNumId w:val="30"/>
  </w:num>
  <w:num w:numId="9">
    <w:abstractNumId w:val="15"/>
  </w:num>
  <w:num w:numId="10">
    <w:abstractNumId w:val="2"/>
  </w:num>
  <w:num w:numId="11">
    <w:abstractNumId w:val="20"/>
  </w:num>
  <w:num w:numId="12">
    <w:abstractNumId w:val="27"/>
  </w:num>
  <w:num w:numId="13">
    <w:abstractNumId w:val="9"/>
  </w:num>
  <w:num w:numId="14">
    <w:abstractNumId w:val="24"/>
  </w:num>
  <w:num w:numId="15">
    <w:abstractNumId w:val="13"/>
  </w:num>
  <w:num w:numId="16">
    <w:abstractNumId w:val="18"/>
  </w:num>
  <w:num w:numId="17">
    <w:abstractNumId w:val="12"/>
  </w:num>
  <w:num w:numId="18">
    <w:abstractNumId w:val="11"/>
  </w:num>
  <w:num w:numId="19">
    <w:abstractNumId w:val="4"/>
  </w:num>
  <w:num w:numId="20">
    <w:abstractNumId w:val="23"/>
  </w:num>
  <w:num w:numId="21">
    <w:abstractNumId w:val="28"/>
  </w:num>
  <w:num w:numId="22">
    <w:abstractNumId w:val="17"/>
  </w:num>
  <w:num w:numId="23">
    <w:abstractNumId w:val="22"/>
  </w:num>
  <w:num w:numId="24">
    <w:abstractNumId w:val="5"/>
  </w:num>
  <w:num w:numId="25">
    <w:abstractNumId w:val="32"/>
  </w:num>
  <w:num w:numId="26">
    <w:abstractNumId w:val="31"/>
  </w:num>
  <w:num w:numId="27">
    <w:abstractNumId w:val="7"/>
  </w:num>
  <w:num w:numId="28">
    <w:abstractNumId w:val="29"/>
  </w:num>
  <w:num w:numId="29">
    <w:abstractNumId w:val="3"/>
  </w:num>
  <w:num w:numId="30">
    <w:abstractNumId w:val="21"/>
  </w:num>
  <w:num w:numId="31">
    <w:abstractNumId w:val="1"/>
  </w:num>
  <w:num w:numId="32">
    <w:abstractNumId w:val="25"/>
  </w:num>
  <w:num w:numId="33">
    <w:abstractNumId w:val="33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65733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36</Pages>
  <TotalTime>1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2025-03-17T07:34:54Z</dcterms:created>
  <dc:creator>anilkumar.y</dc:creator>
  <cp:lastModifiedBy>ANILKUMAR KUMAR</cp:lastModifiedBy>
  <dcterms:modified xsi:type="dcterms:W3CDTF">2025-03-17T07:36:54Z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C9C50097AFDF4748AA912487ADEF3C13_12</vt:lpwstr>
  </property>
</Properties>
</file>